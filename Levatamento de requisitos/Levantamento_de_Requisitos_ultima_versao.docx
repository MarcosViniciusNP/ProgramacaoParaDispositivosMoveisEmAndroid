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0B1FD9">
      <w:pPr>
        <w:jc w:val="center"/>
        <w:rPr>
          <w:b/>
          <w:bCs/>
          <w:i w:val="0"/>
          <w:iCs w:val="0"/>
          <w:sz w:val="52"/>
          <w:szCs w:val="52"/>
          <w:u w:val="single"/>
        </w:rPr>
      </w:pPr>
      <w:r>
        <w:rPr>
          <w:b/>
          <w:bCs/>
          <w:i w:val="0"/>
          <w:iCs w:val="0"/>
          <w:sz w:val="52"/>
          <w:szCs w:val="52"/>
          <w:u w:val="single"/>
        </w:rPr>
        <w:t>FACULDADE ESTÁCIO DE SÁ</w:t>
      </w:r>
    </w:p>
    <w:p w14:paraId="4F7099F9">
      <w:pPr>
        <w:jc w:val="center"/>
      </w:pPr>
      <w:r>
        <w:br w:type="textWrapping"/>
      </w:r>
      <w:r>
        <w:rPr>
          <w:b/>
          <w:bCs/>
          <w:u w:val="none"/>
        </w:rPr>
        <w:t>POLO RIO BRANCO – JUIZ DE FORA – MG</w:t>
      </w:r>
      <w:r>
        <w:rPr>
          <w:b/>
          <w:bCs/>
          <w:u w:val="none"/>
        </w:rPr>
        <w:br w:type="textWrapping"/>
      </w:r>
      <w:r>
        <w:br w:type="textWrapping"/>
      </w:r>
    </w:p>
    <w:p w14:paraId="0F768AAB">
      <w:pPr>
        <w:jc w:val="center"/>
        <w:rPr>
          <w:b/>
          <w:bCs/>
        </w:rPr>
      </w:pPr>
      <w:r>
        <w:rPr>
          <w:b/>
          <w:bCs/>
        </w:rPr>
        <w:t>PROGRAMAÇÃO PARA DISPOSITIVOS MÓVEIS EM ANDROID</w:t>
      </w:r>
      <w:r>
        <w:rPr>
          <w:b/>
          <w:bCs/>
        </w:rPr>
        <w:br w:type="textWrapping"/>
      </w:r>
      <w:r>
        <w:rPr>
          <w:b/>
          <w:bCs/>
        </w:rPr>
        <w:br w:type="textWrapping"/>
      </w:r>
    </w:p>
    <w:p w14:paraId="4D93419F">
      <w:pPr>
        <w:jc w:val="center"/>
        <w:rPr>
          <w:b/>
          <w:bCs/>
        </w:rPr>
      </w:pPr>
    </w:p>
    <w:p w14:paraId="6CD279D1">
      <w:pPr>
        <w:jc w:val="center"/>
        <w:rPr>
          <w:b/>
          <w:bCs/>
        </w:rPr>
      </w:pPr>
    </w:p>
    <w:p w14:paraId="1491B399">
      <w:pPr>
        <w:jc w:val="center"/>
        <w:rPr>
          <w:b/>
          <w:bCs/>
        </w:rPr>
      </w:pPr>
      <w:r>
        <w:rPr>
          <w:b/>
          <w:bCs/>
        </w:rPr>
        <w:t>Levantamento de requisitos</w:t>
      </w:r>
      <w:r>
        <w:rPr>
          <w:b/>
          <w:bCs/>
        </w:rPr>
        <w:br w:type="textWrapping"/>
      </w:r>
      <w:r>
        <w:rPr>
          <w:b/>
          <w:bCs/>
        </w:rPr>
        <w:br w:type="textWrapping"/>
      </w:r>
    </w:p>
    <w:p w14:paraId="5FCD0EA9">
      <w:pPr>
        <w:jc w:val="center"/>
        <w:rPr>
          <w:b/>
          <w:bCs/>
        </w:rPr>
      </w:pPr>
    </w:p>
    <w:p w14:paraId="2A1DF899">
      <w:pPr>
        <w:jc w:val="center"/>
        <w:rPr>
          <w:b/>
          <w:bCs/>
        </w:rPr>
      </w:pPr>
    </w:p>
    <w:p w14:paraId="4A1EDEE6">
      <w:pPr>
        <w:jc w:val="center"/>
        <w:rPr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Integrantes</w:t>
      </w:r>
      <w:r>
        <w:rPr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</w:p>
    <w:p w14:paraId="494E5DD0">
      <w:pPr>
        <w:jc w:val="center"/>
      </w:pPr>
      <w:r>
        <w:t>Luís Arthur Belli Fernandes</w:t>
      </w:r>
      <w:r>
        <w:br w:type="textWrapping"/>
      </w:r>
      <w:r>
        <w:t>Marcos Vinicius Nascimento Pinto</w:t>
      </w:r>
      <w:r>
        <w:br w:type="textWrapping"/>
      </w:r>
      <w:r>
        <w:t>Rafael Rangel Ferretti</w:t>
      </w:r>
      <w:r>
        <w:br w:type="textWrapping"/>
      </w:r>
      <w:r>
        <w:t>Hudson Cruz Siqueira</w:t>
      </w:r>
      <w:r>
        <w:br w:type="textWrapping"/>
      </w:r>
      <w:r>
        <w:br w:type="textWrapping"/>
      </w:r>
    </w:p>
    <w:p w14:paraId="2A7825C3">
      <w:pPr>
        <w:jc w:val="center"/>
      </w:pPr>
      <w:r>
        <w:t>Professor: Anderson Barbosa de Cruz</w:t>
      </w:r>
      <w:r>
        <w:br w:type="textWrapping"/>
      </w:r>
    </w:p>
    <w:p w14:paraId="54A8CF91">
      <w:pPr>
        <w:jc w:val="center"/>
      </w:pPr>
    </w:p>
    <w:p w14:paraId="45553D77">
      <w:pPr>
        <w:jc w:val="center"/>
      </w:pPr>
    </w:p>
    <w:p w14:paraId="56A5CB06">
      <w:pPr>
        <w:jc w:val="center"/>
      </w:pPr>
    </w:p>
    <w:p w14:paraId="2161636A">
      <w:pPr>
        <w:jc w:val="center"/>
      </w:pPr>
      <w:r>
        <w:br w:type="textWrapping"/>
      </w:r>
      <w:r>
        <w:rPr>
          <w:b/>
          <w:bCs/>
        </w:rPr>
        <w:t>2025</w:t>
      </w:r>
      <w:r>
        <w:rPr>
          <w:b/>
          <w:bCs/>
        </w:rPr>
        <w:br w:type="textWrapping"/>
      </w:r>
      <w:r>
        <w:rPr>
          <w:b/>
          <w:bCs/>
        </w:rPr>
        <w:t>Juiz de Fora/ Minas Gerais</w:t>
      </w:r>
      <w:r>
        <w:rPr>
          <w:b/>
          <w:bCs/>
        </w:rPr>
        <w:br w:type="textWrapping"/>
      </w:r>
      <w:r>
        <w:br w:type="textWrapping"/>
      </w:r>
    </w:p>
    <w:p w14:paraId="2C2023A6">
      <w:pPr>
        <w:pStyle w:val="3"/>
      </w:pPr>
      <w:r>
        <w:t>Introdução:</w:t>
      </w:r>
      <w:r>
        <w:br w:type="textWrapping"/>
      </w:r>
    </w:p>
    <w:p w14:paraId="2287209C">
      <w:r>
        <w:t>Durante a análise da empresa WM Trade, atuante no setor de vendas de móveis e cosméticos, foram identificadas falhas críticas na operação comercial. O problema central é a dificuldade de conciliação entre o atendimento externo (realizado via redes sociais) e as funções internas, como a elaboração de orçamentos, o registro de vendas e o esclarecimento de dúvidas.</w:t>
      </w:r>
      <w:r>
        <w:br w:type="textWrapping"/>
      </w:r>
      <w:r>
        <w:br w:type="textWrapping"/>
      </w:r>
      <w:r>
        <w:t>O cenário atual apresenta um gargalo de vendas e atendimento, resultando em desorganização na rotina externa. Essa falha gera perda de vendas, desperdício de recursos e retrabalhos no envio de pedidos. O projeto propõe o desenvolvimento de um aplicativo móvel centralizado para solucionar essas dores, permitindo uma operação mais organizada, ágil e eficiente.</w:t>
      </w:r>
      <w:r>
        <w:br w:type="textWrapping"/>
      </w:r>
    </w:p>
    <w:p w14:paraId="0CB71344">
      <w:pPr>
        <w:pStyle w:val="3"/>
      </w:pPr>
      <w:r>
        <w:t>Requisitos funcionais:</w:t>
      </w:r>
      <w:r>
        <w:br w:type="textWrapping"/>
      </w:r>
    </w:p>
    <w:p w14:paraId="1EACE71E">
      <w:r>
        <w:t>- O sistema deve exibir um catálogo de produtos (móveis e cosméticos).</w:t>
      </w:r>
      <w:r>
        <w:br w:type="textWrapping"/>
      </w:r>
      <w:r>
        <w:br w:type="textWrapping"/>
      </w:r>
      <w:r>
        <w:t>- O catálogo deve exibir as seguintes informações do produto: nome, preço, imagem e quantidade.</w:t>
      </w:r>
      <w:r>
        <w:br w:type="textWrapping"/>
      </w:r>
      <w:r>
        <w:br w:type="textWrapping"/>
      </w:r>
      <w:r>
        <w:t>- O sistema deve permitir o registro de orçamentos solicitados por clientes.</w:t>
      </w:r>
      <w:r>
        <w:br w:type="textWrapping"/>
      </w:r>
      <w:r>
        <w:br w:type="textWrapping"/>
      </w:r>
      <w:r>
        <w:t>- O sistema deve permitir o registro de vendas efetuadas.</w:t>
      </w:r>
      <w:r>
        <w:br w:type="textWrapping"/>
      </w:r>
      <w:r>
        <w:br w:type="textWrapping"/>
      </w:r>
      <w:r>
        <w:t>- O sistema deve centralizar e registrar as dúvidas dos clientes.</w:t>
      </w:r>
      <w:r>
        <w:br w:type="textWrapping"/>
      </w:r>
      <w:r>
        <w:br w:type="textWrapping"/>
      </w:r>
      <w:r>
        <w:t>- O sistema deve armazenar as informações dos produtos (nome, preço, imagem, quantidade) em um banco de dados.</w:t>
      </w:r>
      <w:r>
        <w:br w:type="textWrapping"/>
      </w:r>
    </w:p>
    <w:p w14:paraId="6A4BED62">
      <w:pPr>
        <w:pStyle w:val="3"/>
      </w:pPr>
      <w:r>
        <w:t>Requisitos não funcionais:</w:t>
      </w:r>
      <w:r>
        <w:br w:type="textWrapping"/>
      </w:r>
    </w:p>
    <w:p w14:paraId="7DF0B49C">
      <w:r>
        <w:t>- O sistema deve ser desenvolvido como um aplicativo móvel (front-end) utilizando React Native.</w:t>
      </w:r>
      <w:r>
        <w:br w:type="textWrapping"/>
      </w:r>
      <w:r>
        <w:br w:type="textWrapping"/>
      </w:r>
      <w:r>
        <w:t>- O sistema deve utilizar um banco de dados para a estruturação do back-end e armazenamento das informações de produto.</w:t>
      </w:r>
      <w:r>
        <w:br w:type="textWrapping"/>
      </w:r>
      <w:r>
        <w:br w:type="textWrapping"/>
      </w:r>
      <w:r>
        <w:t>- O sistema deve ser projetado para otimizar o tempo de trabalho da equipe de vendas.</w:t>
      </w:r>
      <w:r>
        <w:br w:type="textWrapping"/>
      </w:r>
      <w:r>
        <w:br w:type="textWrapping"/>
      </w:r>
      <w:r>
        <w:t>- A interface deve ser clara para facilitar o aperfeiçoamento da comunicação entre a empresa e o cliente.</w:t>
      </w:r>
      <w:r>
        <w:br w:type="textWrapping"/>
      </w:r>
      <w:r>
        <w:br w:type="textWrapping"/>
      </w:r>
      <w:r>
        <w:t>- O sistema deve ser escalável para suportar o crescimento do mercado de cosméticos e da carteira de produtos.</w:t>
      </w:r>
      <w:r>
        <w:br w:type="textWrapping"/>
      </w:r>
    </w:p>
    <w:p w14:paraId="169233F2">
      <w:pPr>
        <w:pStyle w:val="3"/>
      </w:pPr>
      <w:r>
        <w:t>Matriz MoSCoW:</w:t>
      </w:r>
      <w:r>
        <w:br w:type="textWrapping"/>
      </w:r>
    </w:p>
    <w:p w14:paraId="574C0162">
      <w:r>
        <w:t>A matriz MoSCoW é uma técnica de priorização que classifica requisitos em quatro categorias: "Must Have" (deve ter), que são essenciais para o sucesso do projeto; "Should Have" (deveria ter), que são importantes, mas não críticos; "Could Have" (poderia ter), que são desejáveis e podem ser incluídos se houver tempo e recursos; e "Won't Have" (não terá), que são requisitos deliberadamente excluídos do escopo atual. Essa abordagem ajuda a alinhar expectativas entre a equipe e partes interessadas, garantindo que as prioridades sejam claras e que o foco esteja nos itens mais importantes.</w:t>
      </w:r>
      <w:r>
        <w:br w:type="textWrapping"/>
      </w:r>
      <w:r>
        <w:br w:type="textWrapping"/>
      </w:r>
    </w:p>
    <w:p w14:paraId="1ACECB0F">
      <w:pPr>
        <w:rPr>
          <w:b/>
          <w:bCs/>
        </w:rPr>
      </w:pPr>
      <w:r>
        <w:rPr>
          <w:b/>
          <w:bCs/>
        </w:rPr>
        <w:t>Must Have (Deve ter):</w:t>
      </w:r>
    </w:p>
    <w:p w14:paraId="57E35487">
      <w:pPr>
        <w:numPr>
          <w:ilvl w:val="0"/>
          <w:numId w:val="7"/>
        </w:numPr>
      </w:pPr>
      <w:r>
        <w:rPr>
          <w:rFonts w:hint="default"/>
          <w:lang w:val="pt-BR"/>
        </w:rPr>
        <w:t xml:space="preserve"> </w:t>
      </w:r>
      <w:r>
        <w:t>Estruturação do banco de dados de produtos.</w:t>
      </w:r>
    </w:p>
    <w:p w14:paraId="5C18CEE4">
      <w:pPr>
        <w:numPr>
          <w:ilvl w:val="0"/>
          <w:numId w:val="7"/>
        </w:numPr>
        <w:ind w:left="0" w:leftChars="0" w:firstLine="0" w:firstLineChars="0"/>
      </w:pPr>
      <w:r>
        <w:rPr>
          <w:rFonts w:hint="default"/>
          <w:lang w:val="pt-BR"/>
        </w:rPr>
        <w:t xml:space="preserve"> </w:t>
      </w:r>
      <w:r>
        <w:t>Exibição do catálogo com nome, preço, imagem e quantidade.</w:t>
      </w:r>
    </w:p>
    <w:p w14:paraId="0F2059AF">
      <w:pPr>
        <w:numPr>
          <w:ilvl w:val="0"/>
          <w:numId w:val="7"/>
        </w:numPr>
        <w:ind w:left="0" w:leftChars="0" w:firstLine="0" w:firstLineChars="0"/>
      </w:pPr>
      <w:r>
        <w:rPr>
          <w:rFonts w:hint="default"/>
          <w:lang w:val="pt-BR"/>
        </w:rPr>
        <w:t xml:space="preserve"> </w:t>
      </w:r>
      <w:r>
        <w:t>Funcionalidade para registro de vendas.</w:t>
      </w:r>
    </w:p>
    <w:p w14:paraId="6728FC5F">
      <w:pPr>
        <w:numPr>
          <w:ilvl w:val="0"/>
          <w:numId w:val="7"/>
        </w:numPr>
        <w:ind w:left="0" w:leftChars="0" w:firstLine="0" w:firstLineChars="0"/>
      </w:pPr>
      <w:r>
        <w:rPr>
          <w:rFonts w:hint="default"/>
          <w:lang w:val="pt-BR"/>
        </w:rPr>
        <w:t xml:space="preserve"> </w:t>
      </w:r>
      <w:r>
        <w:t>Funcionalidade para elaboração de orçamentos.</w:t>
      </w:r>
    </w:p>
    <w:p w14:paraId="53A7AD55">
      <w:pPr>
        <w:numPr>
          <w:ilvl w:val="0"/>
          <w:numId w:val="7"/>
        </w:numPr>
        <w:ind w:left="0" w:leftChars="0" w:firstLine="0" w:firstLineChars="0"/>
      </w:pPr>
      <w:r>
        <w:rPr>
          <w:rFonts w:hint="default"/>
          <w:lang w:val="pt-BR"/>
        </w:rPr>
        <w:t xml:space="preserve"> </w:t>
      </w:r>
      <w:r>
        <w:t>Desenvolvimento do aplicativo em React Native.</w:t>
      </w:r>
      <w:r>
        <w:br w:type="textWrapping"/>
      </w:r>
    </w:p>
    <w:p w14:paraId="3CDDD44F">
      <w:pPr>
        <w:numPr>
          <w:numId w:val="0"/>
        </w:numPr>
        <w:ind w:leftChars="0"/>
      </w:pPr>
      <w:r>
        <w:rPr>
          <w:b/>
          <w:bCs/>
        </w:rPr>
        <w:t>Should Have (Deveria ter):</w:t>
      </w:r>
    </w:p>
    <w:p w14:paraId="397624CE">
      <w:pPr>
        <w:numPr>
          <w:ilvl w:val="0"/>
          <w:numId w:val="8"/>
        </w:numPr>
        <w:ind w:leftChars="0"/>
      </w:pPr>
      <w:r>
        <w:t>Módulo para registro e consulta de dúvidas de clientes.</w:t>
      </w:r>
      <w:r>
        <w:br w:type="textWrapping"/>
      </w:r>
      <w:r>
        <w:rPr>
          <w:rFonts w:hint="default"/>
          <w:lang w:val="pt-BR"/>
        </w:rPr>
        <w:t xml:space="preserve">2.  </w:t>
      </w:r>
      <w:r>
        <w:t>Sincronização de dados entre atendimento externo e funções internas.</w:t>
      </w:r>
      <w:r>
        <w:br w:type="textWrapping"/>
      </w:r>
      <w:r>
        <w:rPr>
          <w:rFonts w:hint="default"/>
          <w:lang w:val="pt-BR"/>
        </w:rPr>
        <w:t xml:space="preserve">3. </w:t>
      </w:r>
      <w:r>
        <w:t>Otimização da interface para atendimento rápido.</w:t>
      </w:r>
      <w:r>
        <w:br w:type="textWrapping"/>
      </w:r>
      <w:r>
        <w:br w:type="textWrapping"/>
      </w:r>
      <w:r>
        <w:rPr>
          <w:rFonts w:hint="default"/>
          <w:lang w:val="pt-BR"/>
        </w:rPr>
        <w:t xml:space="preserve">4.  </w:t>
      </w:r>
      <w:r>
        <w:t>Melhoria na organização da rotina da equipe.</w:t>
      </w:r>
      <w:r>
        <w:br w:type="textWrapping"/>
      </w:r>
    </w:p>
    <w:p w14:paraId="7560AE55">
      <w:r>
        <w:rPr>
          <w:b/>
          <w:bCs/>
        </w:rPr>
        <w:t>Could Have (Poderia ter):</w:t>
      </w:r>
    </w:p>
    <w:p w14:paraId="6C6FE5DD">
      <w:pPr>
        <w:numPr>
          <w:ilvl w:val="0"/>
          <w:numId w:val="9"/>
        </w:numPr>
      </w:pPr>
      <w:r>
        <w:rPr>
          <w:rFonts w:hint="default"/>
          <w:lang w:val="pt-BR"/>
        </w:rPr>
        <w:t xml:space="preserve"> </w:t>
      </w:r>
      <w:r>
        <w:t>Integração com o sistema ADS Droid (Sales Force) existente.</w:t>
      </w:r>
      <w:r>
        <w:br w:type="textWrapping"/>
      </w:r>
      <w:r>
        <w:br w:type="textWrapping"/>
      </w:r>
      <w:r>
        <w:rPr>
          <w:rFonts w:hint="default"/>
          <w:lang w:val="pt-BR"/>
        </w:rPr>
        <w:t xml:space="preserve">2.  </w:t>
      </w:r>
      <w:r>
        <w:t>Dashboards com indicadores de vendas e atendimento.</w:t>
      </w:r>
      <w:r>
        <w:br w:type="textWrapping"/>
      </w:r>
      <w:r>
        <w:br w:type="textWrapping"/>
      </w:r>
      <w:r>
        <w:rPr>
          <w:rFonts w:hint="default"/>
          <w:lang w:val="pt-BR"/>
        </w:rPr>
        <w:t xml:space="preserve">3.  </w:t>
      </w:r>
      <w:r>
        <w:t>Integração com Redes Sociais para captura de leads.</w:t>
      </w:r>
      <w:r>
        <w:br w:type="textWrapping"/>
      </w:r>
      <w:r>
        <w:br w:type="textWrapping"/>
      </w:r>
      <w:r>
        <w:rPr>
          <w:rFonts w:hint="default"/>
          <w:lang w:val="pt-BR"/>
        </w:rPr>
        <w:t xml:space="preserve">4.  </w:t>
      </w:r>
      <w:r>
        <w:t>Controle de estoque (além da 'quantidade' no catálogo).</w:t>
      </w:r>
      <w:r>
        <w:br w:type="textWrapping"/>
      </w:r>
    </w:p>
    <w:p w14:paraId="324895E7">
      <w:r>
        <w:rPr>
          <w:b/>
          <w:bCs/>
        </w:rPr>
        <w:t>Won't Have (Não terá)</w:t>
      </w:r>
      <w:r>
        <w:t>:</w:t>
      </w:r>
      <w:r>
        <w:br w:type="textWrapping"/>
      </w:r>
    </w:p>
    <w:p w14:paraId="3EFDAFAF">
      <w:pPr>
        <w:numPr>
          <w:ilvl w:val="0"/>
          <w:numId w:val="10"/>
        </w:numPr>
      </w:pPr>
      <w:r>
        <w:rPr>
          <w:rFonts w:hint="default"/>
          <w:lang w:val="pt-BR"/>
        </w:rPr>
        <w:t xml:space="preserve"> </w:t>
      </w:r>
      <w:r>
        <w:t>Portal Web voltado para o cliente (e-commerce).</w:t>
      </w:r>
      <w:r>
        <w:br w:type="textWrapping"/>
      </w:r>
      <w:r>
        <w:br w:type="textWrapping"/>
      </w:r>
      <w:r>
        <w:rPr>
          <w:rFonts w:hint="default"/>
          <w:lang w:val="pt-BR"/>
        </w:rPr>
        <w:t xml:space="preserve">2.  </w:t>
      </w:r>
      <w:r>
        <w:t>Aplicativo mobile para o cliente final nesta fase.</w:t>
      </w:r>
      <w:r>
        <w:br w:type="textWrapping"/>
      </w:r>
      <w:r>
        <w:br w:type="textWrapping"/>
      </w:r>
      <w:r>
        <w:rPr>
          <w:rFonts w:hint="default"/>
          <w:lang w:val="pt-BR"/>
        </w:rPr>
        <w:t xml:space="preserve">3.  </w:t>
      </w:r>
      <w:r>
        <w:t>Processamento de pagamentos online.</w:t>
      </w:r>
      <w:r>
        <w:br w:type="textWrapping"/>
      </w:r>
      <w:r>
        <w:br w:type="textWrapping"/>
      </w:r>
      <w:r>
        <w:rPr>
          <w:rFonts w:hint="default"/>
          <w:lang w:val="pt-BR"/>
        </w:rPr>
        <w:t xml:space="preserve">4.  </w:t>
      </w:r>
      <w:bookmarkStart w:id="0" w:name="_GoBack"/>
      <w:bookmarkEnd w:id="0"/>
      <w:r>
        <w:t>Sistema de logística ou rastreio de pedidos.</w:t>
      </w:r>
      <w:r>
        <w:br w:type="textWrapping"/>
      </w:r>
    </w:p>
    <w:p w14:paraId="0CA1E5FF">
      <w:pPr>
        <w:pStyle w:val="3"/>
      </w:pPr>
      <w:r>
        <w:t>Conclusão:</w:t>
      </w:r>
      <w:r>
        <w:br w:type="textWrapping"/>
      </w:r>
    </w:p>
    <w:p w14:paraId="3BC696B5">
      <w:r>
        <w:t>A empresa WM Trade enfrenta dificuldades significativas na conciliação de seus processos de vendas e atendimento, o que impacta diretamente a eficiência operacional e a lucratividade, gerando perda de clientes para a concorrência. A urgência do projeto é crítica para otimizar operações e reduzir custos.</w:t>
      </w:r>
      <w:r>
        <w:br w:type="textWrapping"/>
      </w:r>
      <w:r>
        <w:br w:type="textWrapping"/>
      </w:r>
      <w:r>
        <w:t>O projeto visa desenvolver um aplicativo móvel (React Native) centralizado com um banco de dados robusto. A solução irá organizar o fluxo de trabalho, desde a consulta do catálogo até o registro de vendas e orçamentos, melhorando o atendimento ao cliente e otimizando o tempo da equipe. Com isso, espera-se um aumento no fluxo de vendas e uma redução de custos operacionais.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55A2F4"/>
    <w:multiLevelType w:val="singleLevel"/>
    <w:tmpl w:val="9555A2F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9AA8D67"/>
    <w:multiLevelType w:val="singleLevel"/>
    <w:tmpl w:val="99AA8D6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1A27BC3D"/>
    <w:multiLevelType w:val="singleLevel"/>
    <w:tmpl w:val="1A27BC3D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1B1F11FC"/>
    <w:multiLevelType w:val="singleLevel"/>
    <w:tmpl w:val="1B1F11FC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7"/>
  </w:num>
  <w:num w:numId="6">
    <w:abstractNumId w:val="6"/>
  </w:num>
  <w:num w:numId="7">
    <w:abstractNumId w:val="8"/>
  </w:num>
  <w:num w:numId="8">
    <w:abstractNumId w:val="9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DB1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qFormat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uiPriority w:val="99"/>
  </w:style>
  <w:style w:type="character" w:customStyle="1" w:styleId="38">
    <w:name w:val="Footer Char"/>
    <w:basedOn w:val="11"/>
    <w:link w:val="27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qFormat/>
    <w:uiPriority w:val="99"/>
  </w:style>
  <w:style w:type="character" w:customStyle="1" w:styleId="47">
    <w:name w:val="Body Text 2 Char"/>
    <w:basedOn w:val="11"/>
    <w:link w:val="24"/>
    <w:qFormat/>
    <w:uiPriority w:val="99"/>
  </w:style>
  <w:style w:type="character" w:customStyle="1" w:styleId="48">
    <w:name w:val="Body Text 3 Char"/>
    <w:basedOn w:val="11"/>
    <w:link w:val="22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hudson</cp:lastModifiedBy>
  <dcterms:modified xsi:type="dcterms:W3CDTF">2025-10-22T00:14:13Z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1046-12.2.0.23131</vt:lpwstr>
  </property>
  <property fmtid="{D5CDD505-2E9C-101B-9397-08002B2CF9AE}" pid="3" name="ICV">
    <vt:lpwstr>3D5287E340E84B2F999775A8887416EF_13</vt:lpwstr>
  </property>
</Properties>
</file>